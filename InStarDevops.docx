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hint="default"/>
        </w:rPr>
        <w:t>InStar</w:t>
      </w:r>
      <w:r>
        <w:t xml:space="preserve"> 本地开发与运维命令手册</w:t>
      </w:r>
    </w:p>
    <w:p>
      <w:r>
        <w:t>V1.0  |  InStar 本地开发场景  |  2026 年 10 月 31 日</w:t>
      </w:r>
    </w:p>
    <w:p>
      <w:bookmarkStart w:id="0" w:name="_GoBack"/>
      <w:bookmarkEnd w:id="0"/>
      <w:r>
        <w:t>适用边界：本手册沿用当前 InStar 开发环境的本地 Marketplace 工作流。</w:t>
      </w:r>
    </w:p>
    <w:p>
      <w:pPr>
        <w:pStyle w:val="3"/>
      </w:pPr>
      <w:r>
        <w:t>1. 操作前提与目录约定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codex --version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--help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node -v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-v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git --version</w:t>
            </w:r>
          </w:p>
        </w:tc>
      </w:tr>
    </w:tbl>
    <w:p/>
    <w:p>
      <w:r>
        <w:t>统一设置变量（按实际源码路径修改）：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export INSTAR_HOME="</w:t>
            </w:r>
            <w:r>
              <w:rPr>
                <w:rFonts w:hint="eastAsia" w:ascii="Courier New" w:hAnsi="Courier New"/>
                <w:sz w:val="16"/>
              </w:rPr>
              <w:t>/Users/kyle/Desktop/AI-frontend/InStar-v2.4</w:t>
            </w:r>
            <w:r>
              <w:rPr>
                <w:rFonts w:ascii="Courier New" w:hAnsi="Courier New"/>
                <w:sz w:val="16"/>
              </w:rPr>
              <w:t>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export INSTAR_MARKETPLACE="instar-local"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cd "$INSTAR_HOME"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pwd</w:t>
            </w:r>
          </w:p>
        </w:tc>
      </w:tr>
    </w:tbl>
    <w:p/>
    <w:p>
      <w:pPr>
        <w:pStyle w:val="3"/>
      </w:pPr>
      <w:r>
        <w:t>2. 常用命令速查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场景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命令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版本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--version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插件帮助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--help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已安装插件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list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插件 JSON（若支持）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list --json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Marketplace 列表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marketplace list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注册本地 Marketplace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marketplace add "$INSTAR_HOME/release"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安装 InStar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add "instar@$INSTAR_MARKETPLACE"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卸载 InStar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remove "instar@$INSTAR_MARKETPLACE"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移除 Marketplace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marketplace remove "$INSTAR_MARKETPLACE"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启动交互式 Codex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</w:t>
            </w:r>
          </w:p>
        </w:tc>
      </w:tr>
    </w:tbl>
    <w:p>
      <w:pPr>
        <w:pStyle w:val="3"/>
      </w:pPr>
      <w:r>
        <w:t>3. 场景 A：首次安装本地插件</w:t>
      </w:r>
    </w:p>
    <w:p>
      <w:pPr>
        <w:pStyle w:val="4"/>
      </w:pPr>
      <w:r>
        <w:t>A1. 安装依赖与基础验证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cd "$INSTAR_HOME"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ci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run check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run build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test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run test:release</w:t>
            </w:r>
          </w:p>
        </w:tc>
      </w:tr>
    </w:tbl>
    <w:p/>
    <w:p>
      <w:r>
        <w:t>以上命令必须逐项成功；如失败应保存日志，不可直接跳过。</w:t>
      </w:r>
    </w:p>
    <w:p>
      <w:pPr>
        <w:pStyle w:val="4"/>
      </w:pPr>
      <w:r>
        <w:t>A2. 生成 Marketplace 发布包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sed -n '1,240p' scripts/release.mjs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run release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ls -la release/</w:t>
            </w:r>
          </w:p>
        </w:tc>
      </w:tr>
    </w:tbl>
    <w:p/>
    <w:p>
      <w:r>
        <w:t>注意：npm run release 可能执行多项操作。必须先审查脚本再执行，不能假设其仅在本地打包。</w:t>
      </w:r>
    </w:p>
    <w:p>
      <w:pPr>
        <w:pStyle w:val="4"/>
      </w:pPr>
      <w:r>
        <w:t>A3. 注册并安装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codex plugin marketplace add "$INSTAR_HOME/release"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marketplace list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add "instar@$INSTAR_MARKETPLACE"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list</w:t>
            </w:r>
          </w:p>
        </w:tc>
      </w:tr>
    </w:tbl>
    <w:p/>
    <w:p>
      <w:r>
        <w:t>若 Marketplace 实际名称不同，应使用列表显示的名称。若本机 CLI 不支持这些子命令，应先检查版本和 --help，不要强行执行。</w:t>
      </w:r>
    </w:p>
    <w:p>
      <w:pPr>
        <w:pStyle w:val="3"/>
      </w:pPr>
      <w:r>
        <w:t>4. 场景 B：确认是否已安装、启用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codex plugin list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marketplace list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list --json</w:t>
            </w:r>
          </w:p>
        </w:tc>
      </w:tr>
    </w:tbl>
    <w:p/>
    <w:p>
      <w:r>
        <w:t>区别：Marketplace 注册≠插件安装≠运行时可用。JSON 结构随 CLI 版本变化，不能预设固定的 installed、enabled 或 .installed 字段。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find "$HOME/.codex/plugins/cache" -maxdepth 5 -iname "*instar*" -print 2&gt;/dev/null</w:t>
            </w:r>
          </w:p>
        </w:tc>
      </w:tr>
    </w:tbl>
    <w:p/>
    <w:p>
      <w:r>
        <w:t>缓存文件仅为辅助线索，不可单独作为已启用的证据。</w:t>
      </w:r>
    </w:p>
    <w:p>
      <w:pPr>
        <w:pStyle w:val="3"/>
      </w:pPr>
      <w:r>
        <w:t>5. 场景 C：源码修改后重新安装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cd "$INSTAR_HOME"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run check &amp;&amp; npm run build &amp;&amp; npm test &amp;&amp; npm run test:release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run release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remove "instar@$INSTAR_MARKETPLACE"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add "instar@$INSTAR_MARKETPLACE"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list</w:t>
            </w:r>
          </w:p>
        </w:tc>
      </w:tr>
    </w:tbl>
    <w:p/>
    <w:p>
      <w:r>
        <w:t>重新启动 Codex 会话；避免旧会话继续引用缓存中的旧插件。若本地 Marketplace 读取快照或缓存，需要核实新安装包的内容与版本。</w:t>
      </w:r>
    </w:p>
    <w:p>
      <w:pPr>
        <w:pStyle w:val="3"/>
      </w:pPr>
      <w:r>
        <w:t>6. 场景 D：卸载与取消注册</w:t>
      </w:r>
    </w:p>
    <w:p>
      <w:pPr>
        <w:pStyle w:val="4"/>
      </w:pPr>
      <w:r>
        <w:t>D1. 仅卸载插件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codex plugin remove "instar@$INSTAR_MARKETPLACE"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list</w:t>
            </w:r>
          </w:p>
        </w:tc>
      </w:tr>
    </w:tbl>
    <w:p/>
    <w:p>
      <w:pPr>
        <w:pStyle w:val="4"/>
      </w:pPr>
      <w:r>
        <w:t>D2. 同时取消 Marketplace 注册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codex plugin remove "instar@$INSTAR_MARKETPLACE"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marketplace remove "$INSTAR_MARKETPLACE"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marketplace list</w:t>
            </w:r>
          </w:p>
        </w:tc>
      </w:tr>
    </w:tbl>
    <w:p/>
    <w:p>
      <w:r>
        <w:t>上述操作不应删除源码目录。不要手工清空整个 ~/.codex/plugins/cache，以免影响其他插件。</w:t>
      </w:r>
    </w:p>
    <w:p>
      <w:pPr>
        <w:pStyle w:val="3"/>
      </w:pPr>
      <w:r>
        <w:t>8. 场景 F：故障排查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症状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优先排查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命令不存在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CLI 安装与 PATH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plugin 子命令不存在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codex plugin --help；版本兼容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找不到 Marketplace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本地注册路径、release 目录及实际 Marketplace 名称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安装后仍旧版本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构建产物、安装缓存、重新安装、重启会话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Skills 不可发现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插件清单、Skill 目录、安装位置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运行时缺依赖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npm ci、发布包依赖闭包、构建产物</w:t>
            </w:r>
          </w:p>
        </w:tc>
      </w:tr>
      <w:tr>
        <w:trPr>
          <w:jc w:val="center"/>
        </w:trPr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release 失败</w:t>
            </w:r>
          </w:p>
        </w:tc>
        <w:tc>
          <w:tcPr>
            <w:tcW w:w="4968" w:type="dxa"/>
          </w:tcPr>
          <w:p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release.mjs 副作用、构建与 Smoke 日志</w:t>
            </w:r>
          </w:p>
        </w:tc>
      </w:tr>
    </w:tbl>
    <w:p>
      <w:pPr>
        <w:pStyle w:val="3"/>
      </w:pPr>
      <w:r>
        <w:t>9. 一键操作组合</w:t>
      </w:r>
    </w:p>
    <w:p>
      <w:pPr>
        <w:pStyle w:val="4"/>
      </w:pPr>
      <w:r>
        <w:t>查看状态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codex --version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marketplace list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list</w:t>
            </w:r>
          </w:p>
        </w:tc>
      </w:tr>
    </w:tbl>
    <w:p/>
    <w:p>
      <w:pPr>
        <w:pStyle w:val="4"/>
      </w:pPr>
      <w:r>
        <w:t>快速回归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cd "$INSTAR_HOME"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npm run check &amp;&amp; npm run build &amp;&amp; npm test &amp;&amp; npm run test:release</w:t>
            </w:r>
          </w:p>
        </w:tc>
      </w:tr>
    </w:tbl>
    <w:p/>
    <w:p>
      <w:pPr>
        <w:pStyle w:val="4"/>
      </w:pPr>
      <w:r>
        <w:t>已注册 Marketplace 的重新安装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codex plugin remove "instar@$INSTAR_MARKETPLACE" &amp;&amp; \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add "instar@$INSTAR_MARKETPLACE" &amp;&amp; \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list</w:t>
            </w:r>
          </w:p>
        </w:tc>
      </w:tr>
    </w:tbl>
    <w:p/>
    <w:p>
      <w:pPr>
        <w:pStyle w:val="3"/>
      </w:pPr>
      <w:r>
        <w:t>10. 版本追踪与发布验收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c>
          <w:tcPr>
            <w:tcW w:w="9936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cd "$INSTAR_HOME"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git status --short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git rev-parse HEAD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node -p "require('./package.json').version"</w:t>
            </w:r>
            <w:r>
              <w:rPr>
                <w:rFonts w:ascii="Courier New" w:hAnsi="Courier New"/>
                <w:sz w:val="16"/>
              </w:rPr>
              <w:br w:type="textWrapping"/>
            </w:r>
            <w:r>
              <w:rPr>
                <w:rFonts w:ascii="Courier New" w:hAnsi="Courier New"/>
                <w:sz w:val="16"/>
              </w:rPr>
              <w:t>codex plugin list</w:t>
            </w:r>
          </w:p>
        </w:tc>
      </w:tr>
    </w:tbl>
    <w:p/>
    <w:p>
      <w:r>
        <w:t>每轮验收至少归档：源码 Commit SHA、package.json 版本、发布包指纹、安装插件版本/路径、执行命令、退出码、测试日志、验收人员及日期。</w:t>
      </w:r>
    </w:p>
    <w:p>
      <w:r>
        <w:t>发布门禁建议：21 Skills 可发现；完整回归及 Release Smoke 通过；四技术栈验收完成；P0-01～P0-03 关闭；真实宿主端到端通过；可回滚版本可用。</w:t>
      </w:r>
    </w:p>
    <w:p>
      <w:pPr>
        <w:pStyle w:val="3"/>
      </w:pPr>
      <w:r>
        <w:t>附录 A：推荐的日常开发流程</w:t>
      </w:r>
    </w:p>
    <w:p>
      <w:r>
        <w:t>修改源码 → npm run check → npm run build → npm test → npm run test:release → 审查并执行 release → 本地卸载/重新安装 → 新会话 Smoke → 保存证据。</w:t>
      </w:r>
    </w:p>
    <w:p/>
    <w:sectPr>
      <w:footerReference r:id="rId5" w:type="default"/>
      <w:pgSz w:w="12240" w:h="15840"/>
      <w:pgMar w:top="1080" w:right="1152" w:bottom="1008" w:left="1152" w:header="504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Kaku Gothic Pr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Kaku Gothic Pro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t>InStar · Codex 插件 macOS 本地开发与运维命令手册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F369D1"/>
    <w:rsid w:val="66FB1136"/>
    <w:rsid w:val="76F89A9A"/>
    <w:rsid w:val="9FBAAD70"/>
    <w:rsid w:val="CBFC4A73"/>
    <w:rsid w:val="FFFDB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43D76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1446A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43D76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79</TotalTime>
  <ScaleCrop>false</ScaleCrop>
  <LinksUpToDate>false</LinksUpToDate>
  <CharactersWithSpaces>0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恒尘1421161883</cp:lastModifiedBy>
  <dcterms:modified xsi:type="dcterms:W3CDTF">2026-11-01T15:44:25Z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6F092BBBE48232B92110E66AC8C7D4AA_42</vt:lpwstr>
  </property>
</Properties>
</file>